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519DA">
      <w:pPr>
        <w:pStyle w:val="2"/>
        <w:spacing w:line="360" w:lineRule="auto" w:after="0"/>
        <w:jc w:val="center"/>
      </w:pPr>
      <w:r>
        <w:rPr>
          <w:rFonts w:ascii="Times New Roman" w:hAnsi="Times New Roman"/>
          <w:b/>
          <w:sz w:val="24"/>
        </w:rPr>
        <w:t>CHAPTER ONE</w:t>
      </w:r>
    </w:p>
    <w:p w14:paraId="7C8686A5">
      <w:pPr>
        <w:pStyle w:val="3"/>
        <w:spacing w:line="360" w:lineRule="auto" w:after="0"/>
        <w:jc w:val="center"/>
      </w:pPr>
      <w:r>
        <w:rPr>
          <w:rFonts w:ascii="Times New Roman" w:hAnsi="Times New Roman"/>
          <w:b/>
          <w:sz w:val="24"/>
        </w:rPr>
        <w:t>INTRODUCTION</w:t>
      </w:r>
    </w:p>
    <w:p w14:paraId="7977104C">
      <w:pPr>
        <w:pStyle w:val="3"/>
        <w:spacing w:line="360" w:lineRule="auto" w:after="0"/>
        <w:jc w:val="both"/>
      </w:pPr>
      <w:r>
        <w:rPr>
          <w:rFonts w:ascii="Times New Roman" w:hAnsi="Times New Roman"/>
          <w:b/>
          <w:sz w:val="24"/>
        </w:rPr>
        <w:t>1.1 Background to the Study</w:t>
      </w:r>
    </w:p>
    <w:p w14:paraId="46BECA2A">
      <w:pPr>
        <w:pStyle w:val="85"/>
        <w:spacing w:line="360" w:lineRule="auto" w:after="0"/>
        <w:ind w:firstLine="720"/>
        <w:jc w:val="both"/>
      </w:pPr>
      <w:r>
        <w:rPr>
          <w:rFonts w:ascii="Times New Roman" w:hAnsi="Times New Roman"/>
          <w:b w:val="0"/>
          <w:sz w:val="24"/>
        </w:rPr>
        <w:t>Healthcare delivery systems across the world increasingly depend on information technology to improve efficiency, accuracy, and quality of patient care. Clinics, particularly small and medium-scale healthcare facilities, frequently encounter operational challenges related to appointment scheduling and patient queue management. Traditional manual systems, which rely on paper records and physical patient queues, often result in overcrowding, prolonged waiting times, scheduling conflicts, and inefficient utilization of medical personnel.</w:t>
      </w:r>
    </w:p>
    <w:p w14:paraId="3DA87D51">
      <w:pPr>
        <w:pStyle w:val="85"/>
        <w:spacing w:line="360" w:lineRule="auto" w:after="0"/>
        <w:ind w:firstLine="720"/>
        <w:jc w:val="both"/>
      </w:pPr>
      <w:r>
        <w:rPr>
          <w:rFonts w:ascii="Times New Roman" w:hAnsi="Times New Roman"/>
          <w:b w:val="0"/>
          <w:sz w:val="24"/>
        </w:rPr>
        <w:t xml:space="preserve">In many developing regions, including Nigeria, healthcare facilities still operate largely through manual appointment booking methods. Patients typically visit clinics physically to schedule consultations or wait in long queues before receiving treatment. According to </w:t>
      </w:r>
      <w:r>
        <w:rPr>
          <w:rStyle w:val="92"/>
          <w:rFonts w:ascii="Times New Roman" w:hAnsi="Times New Roman"/>
          <w:b w:val="0"/>
          <w:bCs w:val="0"/>
          <w:sz w:val="24"/>
        </w:rPr>
        <w:t>WHO (2019)</w:t>
      </w:r>
      <w:r>
        <w:rPr>
          <w:rFonts w:ascii="Times New Roman" w:hAnsi="Times New Roman"/>
          <w:b w:val="0"/>
          <w:bCs w:val="0"/>
          <w:sz w:val="24"/>
        </w:rPr>
        <w:t xml:space="preserve">, </w:t>
      </w:r>
      <w:r>
        <w:rPr>
          <w:rStyle w:val="25"/>
          <w:rFonts w:ascii="Times New Roman" w:hAnsi="Times New Roman"/>
          <w:b w:val="0"/>
          <w:sz w:val="24"/>
          <w:szCs w:val="24"/>
        </w:rPr>
      </w:r>
      <w:r>
        <w:rPr>
          <w:rFonts w:ascii="Times New Roman" w:hAnsi="Times New Roman"/>
          <w:b w:val="0"/>
          <w:sz w:val="24"/>
        </w:rPr>
        <w:t>inefficient patient flow management contributes significantly to reduced healthcare service quality and patient dissatisfaction in low- and middle-income countries.</w:t>
      </w:r>
    </w:p>
    <w:p w14:paraId="4B22FF1D">
      <w:pPr>
        <w:pStyle w:val="85"/>
        <w:spacing w:line="360" w:lineRule="auto" w:after="0"/>
        <w:ind w:firstLine="720"/>
        <w:jc w:val="both"/>
      </w:pPr>
      <w:r>
        <w:rPr>
          <w:rFonts w:ascii="Times New Roman" w:hAnsi="Times New Roman"/>
          <w:b w:val="0"/>
          <w:sz w:val="24"/>
        </w:rPr>
        <w:t xml:space="preserve">Appointment scheduling systems have been identified as essential tools for optimizing healthcare operations. Research by </w:t>
      </w:r>
      <w:r>
        <w:rPr>
          <w:rStyle w:val="92"/>
          <w:rFonts w:ascii="Times New Roman" w:hAnsi="Times New Roman"/>
          <w:b w:val="0"/>
          <w:bCs w:val="0"/>
          <w:sz w:val="24"/>
        </w:rPr>
        <w:t>Gupta and Denton (2008)</w:t>
      </w:r>
      <w:r>
        <w:rPr>
          <w:rFonts w:ascii="Times New Roman" w:hAnsi="Times New Roman"/>
          <w:b w:val="0"/>
          <w:bCs w:val="0"/>
          <w:sz w:val="24"/>
        </w:rPr>
        <w:t xml:space="preserve"> </w:t>
      </w:r>
      <w:r>
        <w:rPr>
          <w:rStyle w:val="25"/>
          <w:rFonts w:ascii="Times New Roman" w:hAnsi="Times New Roman"/>
          <w:b w:val="0"/>
          <w:sz w:val="24"/>
          <w:szCs w:val="24"/>
        </w:rPr>
      </w:r>
      <w:r>
        <w:rPr>
          <w:rFonts w:ascii="Times New Roman" w:hAnsi="Times New Roman"/>
          <w:b w:val="0"/>
          <w:sz w:val="24"/>
        </w:rPr>
        <w:t xml:space="preserve">emphasizes that effective appointment scheduling improves resource allocation, reduces patient waiting time, and enhances overall clinic productivity. Similarly, </w:t>
      </w:r>
      <w:r>
        <w:rPr>
          <w:rStyle w:val="92"/>
          <w:rFonts w:ascii="Times New Roman" w:hAnsi="Times New Roman"/>
          <w:b w:val="0"/>
          <w:bCs w:val="0"/>
          <w:sz w:val="24"/>
        </w:rPr>
        <w:t>Cayirli and Veral (2003)</w:t>
      </w:r>
      <w:r>
        <w:rPr>
          <w:rFonts w:ascii="Times New Roman" w:hAnsi="Times New Roman"/>
          <w:b w:val="0"/>
          <w:sz w:val="24"/>
        </w:rPr>
        <w:t xml:space="preserve"> </w:t>
      </w:r>
      <w:r>
        <w:rPr>
          <w:rStyle w:val="25"/>
          <w:rFonts w:ascii="Times New Roman" w:hAnsi="Times New Roman"/>
          <w:b w:val="0"/>
          <w:sz w:val="24"/>
          <w:szCs w:val="24"/>
        </w:rPr>
      </w:r>
      <w:r>
        <w:rPr>
          <w:rFonts w:ascii="Times New Roman" w:hAnsi="Times New Roman"/>
          <w:b w:val="0"/>
          <w:sz w:val="24"/>
        </w:rPr>
        <w:t>noted that poorly structured scheduling systems lead to congestion and imbalance between patient demand and service capacity.</w:t>
      </w:r>
    </w:p>
    <w:p w14:paraId="55E8ECC6">
      <w:pPr>
        <w:pStyle w:val="85"/>
        <w:spacing w:line="360" w:lineRule="auto" w:after="0"/>
        <w:ind w:firstLine="720"/>
        <w:jc w:val="both"/>
      </w:pPr>
      <w:r>
        <w:rPr>
          <w:rFonts w:ascii="Times New Roman" w:hAnsi="Times New Roman"/>
          <w:b w:val="0"/>
          <w:sz w:val="24"/>
        </w:rPr>
        <w:t xml:space="preserve">Queue management is another critical component of healthcare service delivery. A queue represents the sequence in which patients receive medical attention, and inefficient queue handling directly affects service perception. Studies by </w:t>
      </w:r>
      <w:r>
        <w:rPr>
          <w:rStyle w:val="92"/>
          <w:rFonts w:ascii="Times New Roman" w:hAnsi="Times New Roman"/>
          <w:b w:val="0"/>
          <w:bCs w:val="0"/>
          <w:sz w:val="24"/>
        </w:rPr>
        <w:t>Green (2006)</w:t>
      </w:r>
      <w:r>
        <w:rPr>
          <w:rFonts w:ascii="Times New Roman" w:hAnsi="Times New Roman"/>
          <w:b w:val="0"/>
          <w:bCs w:val="0"/>
          <w:sz w:val="24"/>
        </w:rPr>
        <w:t xml:space="preserve"> </w:t>
      </w:r>
      <w:r>
        <w:rPr>
          <w:rStyle w:val="25"/>
          <w:rFonts w:ascii="Times New Roman" w:hAnsi="Times New Roman"/>
          <w:b w:val="0"/>
          <w:sz w:val="24"/>
          <w:szCs w:val="24"/>
        </w:rPr>
      </w:r>
      <w:r>
        <w:rPr>
          <w:rFonts w:ascii="Times New Roman" w:hAnsi="Times New Roman"/>
          <w:b w:val="0"/>
          <w:sz w:val="24"/>
        </w:rPr>
        <w:t>demonstrate that automated queue management systems significantly improve service flow and reduce operational stress among healthcare workers.</w:t>
      </w:r>
    </w:p>
    <w:p w14:paraId="57125706">
      <w:pPr>
        <w:pStyle w:val="85"/>
        <w:spacing w:line="360" w:lineRule="auto" w:after="0"/>
        <w:ind w:firstLine="720"/>
        <w:jc w:val="both"/>
      </w:pPr>
      <w:r>
        <w:rPr>
          <w:rFonts w:ascii="Times New Roman" w:hAnsi="Times New Roman"/>
          <w:b w:val="0"/>
          <w:sz w:val="24"/>
        </w:rPr>
        <w:t xml:space="preserve">Recent advancements in web technologies have enabled the development of digital health management platforms capable of integrating appointment scheduling, queue automation, and real-time monitoring. According to </w:t>
      </w:r>
      <w:r>
        <w:rPr>
          <w:rStyle w:val="92"/>
          <w:rFonts w:ascii="Times New Roman" w:hAnsi="Times New Roman"/>
          <w:b w:val="0"/>
          <w:bCs w:val="0"/>
          <w:sz w:val="24"/>
        </w:rPr>
        <w:t>Adewumi et al. (2020)</w:t>
      </w:r>
      <w:r>
        <w:rPr>
          <w:rFonts w:ascii="Times New Roman" w:hAnsi="Times New Roman"/>
          <w:b w:val="0"/>
          <w:bCs w:val="0"/>
          <w:sz w:val="24"/>
        </w:rPr>
        <w:t>,</w:t>
      </w:r>
      <w:r>
        <w:rPr>
          <w:rFonts w:ascii="Times New Roman" w:hAnsi="Times New Roman"/>
          <w:b w:val="0"/>
          <w:sz w:val="24"/>
        </w:rPr>
        <w:t xml:space="preserve"> </w:t>
      </w:r>
      <w:r>
        <w:rPr>
          <w:rStyle w:val="25"/>
          <w:rFonts w:ascii="Times New Roman" w:hAnsi="Times New Roman"/>
          <w:b w:val="0"/>
          <w:sz w:val="24"/>
          <w:szCs w:val="24"/>
        </w:rPr>
      </w:r>
      <w:r>
        <w:rPr>
          <w:rFonts w:ascii="Times New Roman" w:hAnsi="Times New Roman"/>
          <w:b w:val="0"/>
          <w:sz w:val="24"/>
        </w:rPr>
        <w:t>digital healthcare systems enhance transparency, minimize administrative errors, and support better decision-making through real-time data access.</w:t>
      </w:r>
    </w:p>
    <w:p w14:paraId="354A315A">
      <w:pPr>
        <w:pStyle w:val="85"/>
        <w:spacing w:line="360" w:lineRule="auto" w:after="0"/>
        <w:ind w:firstLine="720"/>
        <w:jc w:val="both"/>
      </w:pPr>
      <w:r>
        <w:rPr>
          <w:rFonts w:ascii="Times New Roman" w:hAnsi="Times New Roman"/>
          <w:b w:val="0"/>
          <w:sz w:val="24"/>
        </w:rPr>
        <w:t>Despite these technological advancements, many clinics in Nigeria lack affordable and scalable digital solutions tailored to their operational needs. Consequently, there is a need for a web-based system that automates appointment booking, manages patient queues intelligently, and provides real-time monitoring of clinic activities.</w:t>
      </w:r>
    </w:p>
    <w:p w14:paraId="65D8B696">
      <w:pPr>
        <w:pStyle w:val="85"/>
        <w:spacing w:line="360" w:lineRule="auto" w:after="0"/>
        <w:ind w:firstLine="720"/>
        <w:jc w:val="both"/>
      </w:pPr>
      <w:r>
        <w:rPr>
          <w:rFonts w:ascii="Times New Roman" w:hAnsi="Times New Roman"/>
          <w:b w:val="0"/>
          <w:sz w:val="24"/>
        </w:rPr>
        <w:t xml:space="preserve">This study therefore focuses on the design and implementation of a </w:t>
      </w:r>
      <w:r>
        <w:rPr>
          <w:rStyle w:val="92"/>
          <w:rFonts w:ascii="Times New Roman" w:hAnsi="Times New Roman"/>
          <w:b w:val="0"/>
          <w:bCs w:val="0"/>
          <w:sz w:val="24"/>
        </w:rPr>
        <w:t>Smart Clinic Appointment and Patient Queue Management System</w:t>
      </w:r>
      <w:r>
        <w:rPr>
          <w:rFonts w:ascii="Times New Roman" w:hAnsi="Times New Roman"/>
          <w:b w:val="0"/>
          <w:bCs w:val="0"/>
          <w:sz w:val="24"/>
        </w:rPr>
        <w:t xml:space="preserve"> </w:t>
      </w:r>
      <w:r>
        <w:rPr>
          <w:rStyle w:val="25"/>
          <w:rFonts w:ascii="Times New Roman" w:hAnsi="Times New Roman"/>
          <w:b w:val="0"/>
          <w:bCs w:val="0"/>
          <w:sz w:val="24"/>
          <w:szCs w:val="24"/>
        </w:rPr>
      </w:r>
      <w:r>
        <w:rPr>
          <w:rFonts w:ascii="Times New Roman" w:hAnsi="Times New Roman"/>
          <w:b w:val="0"/>
          <w:sz w:val="24"/>
        </w:rPr>
        <w:t>aimed at improving patient booking efficiency, reducing waiting time, and enhancing service delivery within clinical environments.</w:t>
      </w:r>
    </w:p>
    <w:p w14:paraId="77A147C7">
      <w:pPr>
        <w:spacing w:line="360" w:lineRule="auto" w:after="0"/>
        <w:ind w:firstLine="720"/>
        <w:jc w:val="both"/>
        <w:rPr>
          <w:rStyle w:val="92"/>
          <w:rFonts w:ascii="Times New Roman" w:hAnsi="Times New Roman" w:cs="Times New Roman"/>
          <w:sz w:val="24"/>
          <w:szCs w:val="24"/>
        </w:rPr>
      </w:pPr>
      <w:r>
        <w:rPr>
          <w:rStyle w:val="92"/>
          <w:rFonts w:ascii="Times New Roman" w:hAnsi="Times New Roman" w:cs="Times New Roman"/>
          <w:b w:val="0"/>
          <w:sz w:val="24"/>
          <w:szCs w:val="24"/>
        </w:rPr>
        <w:br w:type="page"/>
      </w:r>
    </w:p>
    <w:p w14:paraId="70C824EB">
      <w:pPr>
        <w:pStyle w:val="3"/>
        <w:spacing w:line="360" w:lineRule="auto" w:after="0"/>
        <w:jc w:val="both"/>
      </w:pPr>
      <w:r>
        <w:rPr>
          <w:rFonts w:ascii="Times New Roman" w:hAnsi="Times New Roman"/>
          <w:b/>
          <w:sz w:val="24"/>
        </w:rPr>
        <w:t>1.2 Statement of the Problem</w:t>
      </w:r>
    </w:p>
    <w:p w14:paraId="1446F3B8">
      <w:pPr>
        <w:pStyle w:val="85"/>
        <w:spacing w:line="360" w:lineRule="auto" w:after="0"/>
        <w:ind w:firstLine="720"/>
        <w:jc w:val="both"/>
      </w:pPr>
      <w:r>
        <w:rPr>
          <w:rFonts w:ascii="Times New Roman" w:hAnsi="Times New Roman"/>
          <w:b w:val="0"/>
          <w:sz w:val="24"/>
        </w:rPr>
        <w:t>Many clinics continue to rely on manual methods for managing patient appointments and queues. These traditional approaches present several operational challenges, including:</w:t>
      </w:r>
      <w:r>
        <w:rPr>
          <w:rFonts w:ascii="Times New Roman" w:hAnsi="Times New Roman"/>
          <w:b w:val="0"/>
          <w:sz w:val="24"/>
        </w:rPr>
        <w:br w:type="textWrapping"/>
      </w:r>
      <w:r>
        <w:rPr>
          <w:rFonts w:ascii="Times New Roman" w:hAnsi="Times New Roman"/>
          <w:b w:val="0"/>
          <w:sz w:val="24"/>
        </w:rPr>
        <w:t>Many clinics continue to rely on manual methods for managing patient appointments and queues. These traditional approaches present several operational challenges, including long patient waiting times caused by unmanaged queues, appointment overlaps and scheduling conflicts, and difficulty in tracking patient flow in real time. Additionally, there is often inefficient communication between patients and clinic staff, which further contributes to increased workload for healthcare administrators. As a result of these inefficiencies, patients frequently experience delays and disorganization, leading to poor overall satisfaction with healthcare services.</w:t>
      </w:r>
    </w:p>
    <w:p w14:paraId="3BC11B5D">
      <w:pPr>
        <w:pStyle w:val="85"/>
        <w:spacing w:line="360" w:lineRule="auto" w:after="0"/>
        <w:ind w:firstLine="720"/>
        <w:jc w:val="both"/>
      </w:pPr>
      <w:r>
        <w:rPr>
          <w:rFonts w:ascii="Times New Roman" w:hAnsi="Times New Roman"/>
          <w:b w:val="0"/>
          <w:sz w:val="24"/>
        </w:rPr>
        <w:t xml:space="preserve">According to </w:t>
      </w:r>
      <w:r>
        <w:rPr>
          <w:rStyle w:val="92"/>
          <w:rFonts w:ascii="Times New Roman" w:hAnsi="Times New Roman"/>
          <w:b w:val="0"/>
          <w:bCs w:val="0"/>
          <w:sz w:val="24"/>
        </w:rPr>
        <w:t>Brahimi and Worthington (1991)</w:t>
      </w:r>
      <w:r>
        <w:rPr>
          <w:rFonts w:ascii="Times New Roman" w:hAnsi="Times New Roman"/>
          <w:b w:val="0"/>
          <w:bCs w:val="0"/>
          <w:sz w:val="24"/>
        </w:rPr>
        <w:t>,</w:t>
      </w:r>
      <w:r>
        <w:rPr>
          <w:rFonts w:ascii="Times New Roman" w:hAnsi="Times New Roman"/>
          <w:b w:val="0"/>
          <w:sz w:val="24"/>
        </w:rPr>
        <w:t xml:space="preserve"> </w:t>
      </w:r>
      <w:r>
        <w:rPr>
          <w:rStyle w:val="25"/>
          <w:rFonts w:ascii="Times New Roman" w:hAnsi="Times New Roman"/>
          <w:b w:val="0"/>
          <w:sz w:val="24"/>
          <w:szCs w:val="24"/>
        </w:rPr>
      </w:r>
      <w:r>
        <w:rPr>
          <w:rFonts w:ascii="Times New Roman" w:hAnsi="Times New Roman"/>
          <w:b w:val="0"/>
          <w:sz w:val="24"/>
        </w:rPr>
        <w:t>ineffective scheduling and queue handling systems reduce healthcare operational efficiency and negatively affect service outcomes. Furthermore,</w:t>
      </w:r>
      <w:r>
        <w:rPr>
          <w:rFonts w:ascii="Times New Roman" w:hAnsi="Times New Roman"/>
          <w:b w:val="0"/>
          <w:bCs w:val="0"/>
          <w:sz w:val="24"/>
        </w:rPr>
        <w:t xml:space="preserve"> </w:t>
      </w:r>
      <w:r>
        <w:rPr>
          <w:rStyle w:val="92"/>
          <w:rFonts w:ascii="Times New Roman" w:hAnsi="Times New Roman"/>
          <w:b w:val="0"/>
          <w:bCs w:val="0"/>
          <w:sz w:val="24"/>
        </w:rPr>
        <w:t>Oladimeji et al. (2021)</w:t>
      </w:r>
      <w:r>
        <w:rPr>
          <w:rFonts w:ascii="Times New Roman" w:hAnsi="Times New Roman"/>
          <w:b w:val="0"/>
          <w:sz w:val="24"/>
        </w:rPr>
        <w:t xml:space="preserve"> </w:t>
      </w:r>
      <w:r>
        <w:rPr>
          <w:rStyle w:val="25"/>
          <w:rFonts w:ascii="Times New Roman" w:hAnsi="Times New Roman"/>
          <w:b w:val="0"/>
          <w:sz w:val="24"/>
          <w:szCs w:val="24"/>
        </w:rPr>
      </w:r>
      <w:r>
        <w:rPr>
          <w:rFonts w:ascii="Times New Roman" w:hAnsi="Times New Roman"/>
          <w:b w:val="0"/>
          <w:sz w:val="24"/>
        </w:rPr>
        <w:t>observed that manual clinic management practices in many Nigerian healthcare facilities contribute to overcrowding and delayed medical attention.</w:t>
      </w:r>
      <w:r>
        <w:rPr>
          <w:rStyle w:val="25"/>
          <w:rFonts w:ascii="Times New Roman" w:hAnsi="Times New Roman"/>
          <w:b w:val="0"/>
          <w:sz w:val="24"/>
          <w:szCs w:val="24"/>
        </w:rPr>
      </w:r>
    </w:p>
    <w:p w14:paraId="65132B56">
      <w:pPr>
        <w:pStyle w:val="85"/>
        <w:spacing w:line="360" w:lineRule="auto" w:after="0"/>
        <w:ind w:firstLine="720"/>
        <w:jc w:val="both"/>
      </w:pPr>
      <w:r>
        <w:rPr>
          <w:rFonts w:ascii="Times New Roman" w:hAnsi="Times New Roman"/>
          <w:b w:val="0"/>
          <w:sz w:val="24"/>
        </w:rPr>
        <w:t>The absence of an integrated digital system capable of managing appointments and queues simultaneously creates inefficiencies that hinder effective healthcare delivery. Therefore, a computerized solution is required to automate patient scheduling, optimize queue organization, and provide real-time monitoring capabilities.</w:t>
      </w:r>
    </w:p>
    <w:p w14:paraId="094C9F5C">
      <w:pPr>
        <w:spacing w:line="360" w:lineRule="auto" w:after="0"/>
        <w:ind w:firstLine="720"/>
        <w:jc w:val="both"/>
        <w:rPr>
          <w:rStyle w:val="92"/>
          <w:rFonts w:ascii="Times New Roman" w:hAnsi="Times New Roman" w:cs="Times New Roman"/>
          <w:sz w:val="24"/>
          <w:szCs w:val="24"/>
        </w:rPr>
      </w:pPr>
      <w:r>
        <w:rPr>
          <w:rStyle w:val="92"/>
          <w:rFonts w:ascii="Times New Roman" w:hAnsi="Times New Roman" w:cs="Times New Roman"/>
          <w:b w:val="0"/>
          <w:sz w:val="24"/>
          <w:szCs w:val="24"/>
        </w:rPr>
        <w:br w:type="page"/>
      </w:r>
    </w:p>
    <w:p w14:paraId="212D2375">
      <w:pPr>
        <w:pStyle w:val="3"/>
        <w:spacing w:line="360" w:lineRule="auto" w:after="0"/>
        <w:jc w:val="both"/>
      </w:pPr>
      <w:r>
        <w:rPr>
          <w:rFonts w:ascii="Times New Roman" w:hAnsi="Times New Roman"/>
          <w:b/>
          <w:sz w:val="24"/>
        </w:rPr>
        <w:t>1.3 Aim and Objectives of the Study</w:t>
      </w:r>
    </w:p>
    <w:p w14:paraId="049DB47F">
      <w:pPr>
        <w:pStyle w:val="85"/>
        <w:spacing w:line="360" w:lineRule="auto" w:after="0"/>
        <w:ind w:firstLine="720"/>
        <w:jc w:val="both"/>
        <w:rPr>
          <w:rFonts w:hint="default"/>
          <w:color w:val="00B050"/>
          <w:lang w:val="en-US"/>
        </w:rPr>
      </w:pPr>
      <w:r>
        <w:rPr>
          <w:rFonts w:ascii="Times New Roman" w:hAnsi="Times New Roman"/>
          <w:b w:val="0"/>
          <w:sz w:val="24"/>
        </w:rPr>
        <w:t>The aim of this study is to design and implement a smart digital system that improves appointment scheduling and patient queue management in clinics.</w:t>
      </w:r>
      <w:r>
        <w:rPr>
          <w:rFonts w:ascii="Times New Roman" w:hAnsi="Times New Roman"/>
          <w:b w:val="0"/>
          <w:color w:val="auto"/>
          <w:sz w:val="24"/>
        </w:rPr>
        <w:t xml:space="preserve"> The specific objectives are</w:t>
      </w:r>
      <w:r>
        <w:rPr>
          <w:rFonts w:hint="default" w:ascii="Times New Roman" w:hAnsi="Times New Roman"/>
          <w:b w:val="0"/>
          <w:color w:val="auto"/>
          <w:sz w:val="24"/>
          <w:lang w:val="en-US"/>
        </w:rPr>
        <w:t>:</w:t>
      </w:r>
    </w:p>
    <w:p w14:paraId="7E45BE20">
      <w:pPr>
        <w:pStyle w:val="26"/>
        <w:numPr>
          <w:ilvl w:val="0"/>
          <w:numId w:val="12"/>
        </w:numPr>
        <w:spacing w:line="360" w:lineRule="auto" w:after="0"/>
        <w:ind w:firstLine="720"/>
        <w:jc w:val="both"/>
        <w:rPr>
          <w:rFonts w:hint="default" w:ascii="Times New Roman" w:hAnsi="Times New Roman" w:cs="Times New Roman"/>
          <w:sz w:val="24"/>
          <w:szCs w:val="24"/>
        </w:rPr>
      </w:pPr>
      <w:r>
        <w:rPr>
          <w:rFonts w:hint="default" w:ascii="Times New Roman" w:hAnsi="Times New Roman" w:cs="Times New Roman"/>
          <w:b w:val="0"/>
          <w:bCs/>
          <w:sz w:val="24"/>
          <w:szCs w:val="24"/>
        </w:rPr>
        <w:t xml:space="preserve"> </w:t>
      </w:r>
      <w:r>
        <w:rPr>
          <w:rFonts w:hint="default" w:ascii="Times New Roman" w:hAnsi="Times New Roman" w:cs="Times New Roman"/>
          <w:b w:val="0"/>
          <w:sz w:val="24"/>
          <w:szCs w:val="24"/>
        </w:rPr>
        <w:t xml:space="preserve">Design a digital framework for appointment scheduling and patient queue management in clinics. </w:t>
      </w:r>
    </w:p>
    <w:p w14:paraId="4BAA7887">
      <w:pPr>
        <w:pStyle w:val="26"/>
        <w:numPr>
          <w:ilvl w:val="0"/>
          <w:numId w:val="12"/>
        </w:numPr>
        <w:spacing w:line="360" w:lineRule="auto" w:after="0"/>
        <w:ind w:firstLine="720"/>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Incorporate a real-time monitoring feature for tracking appointments and patient queue status. </w:t>
      </w:r>
    </w:p>
    <w:p w14:paraId="1C8C0114">
      <w:pPr>
        <w:pStyle w:val="26"/>
        <w:numPr>
          <w:ilvl w:val="0"/>
          <w:numId w:val="12"/>
        </w:numPr>
        <w:spacing w:line="360" w:lineRule="auto" w:after="0"/>
        <w:ind w:firstLine="720"/>
        <w:jc w:val="both"/>
        <w:rPr>
          <w:rFonts w:hint="default" w:ascii="Times New Roman" w:hAnsi="Times New Roman" w:cs="Times New Roman"/>
          <w:sz w:val="24"/>
          <w:szCs w:val="24"/>
        </w:rPr>
      </w:pPr>
      <w:r>
        <w:rPr>
          <w:rFonts w:hint="default" w:ascii="Times New Roman" w:hAnsi="Times New Roman" w:cs="Times New Roman"/>
          <w:b w:val="0"/>
          <w:sz w:val="24"/>
          <w:szCs w:val="24"/>
        </w:rPr>
        <w:t xml:space="preserve">Implement an integrated system for automated appointment booking and queue management. </w:t>
      </w:r>
    </w:p>
    <w:p w14:paraId="2F5E36DC">
      <w:pPr>
        <w:pStyle w:val="26"/>
        <w:numPr>
          <w:ilvl w:val="0"/>
          <w:numId w:val="12"/>
        </w:numPr>
        <w:spacing w:line="360" w:lineRule="auto" w:after="0"/>
        <w:ind w:firstLine="720"/>
        <w:jc w:val="both"/>
        <w:rPr>
          <w:rFonts w:hint="default" w:ascii="Times New Roman" w:hAnsi="Times New Roman" w:cs="Times New Roman"/>
          <w:sz w:val="24"/>
          <w:szCs w:val="24"/>
        </w:rPr>
      </w:pPr>
      <w:r>
        <w:rPr>
          <w:rFonts w:hint="default" w:ascii="Times New Roman" w:hAnsi="Times New Roman" w:cs="Times New Roman"/>
          <w:b w:val="0"/>
          <w:sz w:val="24"/>
          <w:szCs w:val="24"/>
        </w:rPr>
        <w:t>Evaluate the performance of the system based on efficiency, accuracy, and user satisfaction.</w:t>
      </w:r>
    </w:p>
    <w:p w14:paraId="2A32A4A6">
      <w:pPr>
        <w:spacing w:line="360" w:lineRule="auto" w:after="0"/>
        <w:ind w:firstLine="720"/>
        <w:jc w:val="both"/>
        <w:rPr>
          <w:rFonts w:hint="default" w:ascii="Times New Roman" w:hAnsi="Times New Roman" w:cs="Times New Roman"/>
          <w:sz w:val="24"/>
          <w:szCs w:val="24"/>
        </w:rPr>
      </w:pPr>
      <w:r>
        <w:rPr>
          <w:rFonts w:hint="default" w:ascii="Times New Roman" w:hAnsi="Times New Roman" w:cs="Times New Roman"/>
          <w:b w:val="0"/>
          <w:sz w:val="24"/>
          <w:szCs w:val="24"/>
        </w:rPr>
        <w:br w:type="page"/>
      </w:r>
    </w:p>
    <w:p w14:paraId="40B9880C">
      <w:pPr>
        <w:pStyle w:val="3"/>
        <w:spacing w:line="360" w:lineRule="auto" w:after="0"/>
        <w:jc w:val="both"/>
      </w:pPr>
      <w:r>
        <w:rPr>
          <w:rFonts w:ascii="Times New Roman" w:hAnsi="Times New Roman"/>
          <w:b/>
          <w:sz w:val="24"/>
        </w:rPr>
        <w:t>1.4 Significance of the Study</w:t>
      </w:r>
    </w:p>
    <w:p w14:paraId="531331DD">
      <w:pPr>
        <w:pStyle w:val="85"/>
        <w:keepNext w:val="0"/>
        <w:keepLines w:val="0"/>
        <w:widowControl/>
        <w:suppressLineNumbers w:val="0"/>
        <w:spacing w:line="360" w:lineRule="auto" w:after="0"/>
        <w:ind w:firstLine="720"/>
        <w:jc w:val="both"/>
      </w:pPr>
      <w:r>
        <w:rPr>
          <w:rFonts w:ascii="Times New Roman" w:hAnsi="Times New Roman"/>
          <w:b w:val="0"/>
          <w:sz w:val="24"/>
        </w:rPr>
        <w:t>This study is significant to several stakeholders within the healthcare system and beyond. For healthcare facilities, the proposed system will improve operational efficiency by automating appointment scheduling and queue organization, thereby reducing administrative workload and minimizing errors associated with manual processes. Patients will benefit from reduced waiting times, improved service coordination, and clearer communication regarding their appointment status, leading to a more satisfactory healthcare experience.</w:t>
      </w:r>
    </w:p>
    <w:p w14:paraId="0BD8F7DB">
      <w:pPr>
        <w:pStyle w:val="85"/>
        <w:keepNext w:val="0"/>
        <w:keepLines w:val="0"/>
        <w:widowControl/>
        <w:suppressLineNumbers w:val="0"/>
        <w:spacing w:line="360" w:lineRule="auto" w:after="0"/>
        <w:ind w:firstLine="720"/>
        <w:jc w:val="both"/>
      </w:pPr>
      <w:r>
        <w:rPr>
          <w:rFonts w:ascii="Times New Roman" w:hAnsi="Times New Roman"/>
          <w:b w:val="0"/>
          <w:sz w:val="24"/>
        </w:rPr>
        <w:t>Furthermore, healthcare administrators will gain access to real-time monitoring features that will assist in effectively managing patient flow and allocating resources where they are most needed. From an academic perspective, the study contributes to the field of health informatics by demonstrating the practical application of web-based technologies in improving healthcare management systems. At a broader level, the implementation of such a system will enhance healthcare accessibility and promote better patient experiences within local communities, thereby contributing positively to society as a whole.</w:t>
      </w:r>
    </w:p>
    <w:p w14:paraId="7518CF54">
      <w:pPr>
        <w:spacing w:line="360" w:lineRule="auto" w:after="0"/>
        <w:ind w:firstLine="720"/>
        <w:jc w:val="both"/>
      </w:pPr>
      <w:r>
        <w:rPr>
          <w:rFonts w:ascii="Times New Roman" w:hAnsi="Times New Roman"/>
          <w:b w:val="0"/>
          <w:sz w:val="24"/>
        </w:rPr>
        <w:br w:type="page"/>
      </w:r>
    </w:p>
    <w:p w14:paraId="1908C36D">
      <w:pPr>
        <w:pStyle w:val="3"/>
        <w:spacing w:line="360" w:lineRule="auto" w:after="0"/>
        <w:jc w:val="both"/>
      </w:pPr>
      <w:r>
        <w:rPr>
          <w:rFonts w:ascii="Times New Roman" w:hAnsi="Times New Roman"/>
          <w:b/>
          <w:sz w:val="24"/>
        </w:rPr>
        <w:t>1.5 Scope of the Study</w:t>
      </w:r>
    </w:p>
    <w:p w14:paraId="66DBB059">
      <w:pPr>
        <w:pStyle w:val="85"/>
        <w:keepNext w:val="0"/>
        <w:keepLines w:val="0"/>
        <w:widowControl/>
        <w:suppressLineNumbers w:val="0"/>
        <w:spacing w:line="360" w:lineRule="auto" w:after="0"/>
        <w:ind w:firstLine="720"/>
        <w:jc w:val="both"/>
      </w:pPr>
      <w:r>
        <w:rPr>
          <w:rFonts w:ascii="Times New Roman" w:hAnsi="Times New Roman"/>
          <w:b w:val="0"/>
          <w:sz w:val="24"/>
        </w:rPr>
        <w:t>This project focuses on the design and implementation of a web-based clinic appointment and queue management system aimed at improving the efficiency of patient handling in healthcare facilities. The system will incorporate key functionalities such as patient registration and authentication to ensure secure access, as well as online appointment scheduling to enable patients to book consultations conveniently. It will also include automated queue number generation to streamline patient flow and real-time queue status monitoring to provide up-to-date information on service progress.</w:t>
      </w:r>
    </w:p>
    <w:p w14:paraId="57DD7608">
      <w:pPr>
        <w:pStyle w:val="85"/>
        <w:keepNext w:val="0"/>
        <w:keepLines w:val="0"/>
        <w:widowControl/>
        <w:suppressLineNumbers w:val="0"/>
        <w:spacing w:line="360" w:lineRule="auto" w:after="0"/>
        <w:ind w:firstLine="720"/>
        <w:jc w:val="both"/>
      </w:pPr>
      <w:r>
        <w:rPr>
          <w:rFonts w:ascii="Times New Roman" w:hAnsi="Times New Roman"/>
          <w:b w:val="0"/>
          <w:sz w:val="24"/>
        </w:rPr>
        <w:t>In addition, the system will feature an administrative dashboard that allows clinic staff to efficiently manage appointments and monitor queue activities. Overall, the scope is limited to the development and deployment of these core features, ensuring a functional and user-friendly solution for both patients and healthcare providers.</w:t>
      </w:r>
    </w:p>
    <w:p w14:paraId="3E85EF4E">
      <w:pPr>
        <w:spacing w:line="360" w:lineRule="auto" w:after="0"/>
        <w:ind w:firstLine="720"/>
        <w:jc w:val="both"/>
        <w:rPr>
          <w:strike/>
        </w:rPr>
      </w:pPr>
      <w:r>
        <w:rPr>
          <w:rFonts w:ascii="Times New Roman" w:hAnsi="Times New Roman"/>
          <w:b w:val="0"/>
          <w:strike/>
          <w:sz w:val="24"/>
        </w:rPr>
        <w:br w:type="page"/>
      </w:r>
      <w:r>
        <w:rPr>
          <w:rStyle w:val="25"/>
          <w:rFonts w:ascii="Times New Roman" w:hAnsi="Times New Roman"/>
          <w:b w:val="0"/>
          <w:strike/>
          <w:sz w:val="24"/>
          <w:szCs w:val="20"/>
        </w:rPr>
      </w:r>
    </w:p>
    <w:p w14:paraId="4ED604A0">
      <w:pPr>
        <w:pStyle w:val="3"/>
        <w:spacing w:line="360" w:lineRule="auto" w:after="0"/>
        <w:jc w:val="both"/>
      </w:pPr>
      <w:r>
        <w:rPr>
          <w:rFonts w:ascii="Times New Roman" w:hAnsi="Times New Roman"/>
          <w:b/>
          <w:sz w:val="24"/>
        </w:rPr>
        <w:t>1.6 Definition of Key Terms</w:t>
      </w:r>
    </w:p>
    <w:p w14:paraId="74A7772D">
      <w:pPr>
        <w:pStyle w:val="85"/>
        <w:numPr>
          <w:ilvl w:val="0"/>
          <w:numId w:val="11"/>
        </w:numPr>
        <w:spacing w:line="360" w:lineRule="auto" w:after="0"/>
        <w:ind w:firstLine="720"/>
        <w:jc w:val="both"/>
      </w:pPr>
      <w:r>
        <w:rPr>
          <w:rStyle w:val="92"/>
          <w:rFonts w:ascii="Times New Roman" w:hAnsi="Times New Roman"/>
          <w:b w:val="0"/>
          <w:sz w:val="24"/>
        </w:rPr>
        <w:t>Appointment Scheduling:</w:t>
      </w:r>
      <w:r>
        <w:rPr>
          <w:rStyle w:val="92"/>
          <w:rFonts w:hint="default" w:ascii="Times New Roman" w:hAnsi="Times New Roman"/>
          <w:b w:val="0"/>
          <w:sz w:val="24"/>
          <w:lang w:val="en-US"/>
        </w:rPr>
        <w:t xml:space="preserve"> </w:t>
      </w:r>
      <w:r>
        <w:rPr>
          <w:rFonts w:ascii="Times New Roman" w:hAnsi="Times New Roman"/>
          <w:b w:val="0"/>
          <w:sz w:val="24"/>
        </w:rPr>
        <w:t>A process of allocating specific time slots for patients to receive medical services.</w:t>
      </w:r>
    </w:p>
    <w:p w14:paraId="7A534FE6">
      <w:pPr>
        <w:pStyle w:val="85"/>
        <w:numPr>
          <w:ilvl w:val="0"/>
          <w:numId w:val="11"/>
        </w:numPr>
        <w:spacing w:line="360" w:lineRule="auto" w:after="0"/>
        <w:ind w:firstLine="720"/>
        <w:jc w:val="both"/>
      </w:pPr>
      <w:r>
        <w:rPr>
          <w:rStyle w:val="92"/>
          <w:rFonts w:ascii="Times New Roman" w:hAnsi="Times New Roman"/>
          <w:b w:val="0"/>
          <w:sz w:val="24"/>
        </w:rPr>
        <w:t>Queue Management System:</w:t>
      </w:r>
      <w:r>
        <w:rPr>
          <w:rStyle w:val="92"/>
          <w:rFonts w:hint="default" w:ascii="Times New Roman" w:hAnsi="Times New Roman"/>
          <w:b w:val="0"/>
          <w:sz w:val="24"/>
          <w:lang w:val="en-US"/>
        </w:rPr>
        <w:t xml:space="preserve"> </w:t>
      </w:r>
      <w:r>
        <w:rPr>
          <w:rFonts w:ascii="Times New Roman" w:hAnsi="Times New Roman"/>
          <w:b w:val="0"/>
          <w:sz w:val="24"/>
        </w:rPr>
        <w:t>A computerized system used to organize and control the order in which patients receive services.</w:t>
      </w:r>
    </w:p>
    <w:p w14:paraId="003E126C">
      <w:pPr>
        <w:pStyle w:val="85"/>
        <w:numPr>
          <w:ilvl w:val="0"/>
          <w:numId w:val="11"/>
        </w:numPr>
        <w:spacing w:line="360" w:lineRule="auto" w:after="0"/>
        <w:ind w:firstLine="720"/>
        <w:jc w:val="both"/>
      </w:pPr>
      <w:r>
        <w:rPr>
          <w:rStyle w:val="92"/>
          <w:rFonts w:ascii="Times New Roman" w:hAnsi="Times New Roman"/>
          <w:b w:val="0"/>
          <w:sz w:val="24"/>
        </w:rPr>
        <w:t>Real-Time Monitoring:</w:t>
      </w:r>
      <w:r>
        <w:rPr>
          <w:rStyle w:val="92"/>
          <w:rFonts w:hint="default" w:ascii="Times New Roman" w:hAnsi="Times New Roman"/>
          <w:b w:val="0"/>
          <w:sz w:val="24"/>
          <w:lang w:val="en-US"/>
        </w:rPr>
        <w:t xml:space="preserve"> </w:t>
      </w:r>
      <w:r>
        <w:rPr>
          <w:rFonts w:ascii="Times New Roman" w:hAnsi="Times New Roman"/>
          <w:b w:val="0"/>
          <w:sz w:val="24"/>
        </w:rPr>
        <w:t>Continuous tracking and updating of system activities as they occur.</w:t>
      </w:r>
    </w:p>
    <w:p w14:paraId="7F89E6AA">
      <w:pPr>
        <w:pStyle w:val="85"/>
        <w:numPr>
          <w:ilvl w:val="0"/>
          <w:numId w:val="11"/>
        </w:numPr>
        <w:spacing w:line="360" w:lineRule="auto" w:after="0"/>
        <w:ind w:firstLine="720"/>
        <w:jc w:val="both"/>
      </w:pPr>
      <w:r>
        <w:rPr>
          <w:rStyle w:val="92"/>
          <w:rFonts w:ascii="Times New Roman" w:hAnsi="Times New Roman"/>
          <w:b w:val="0"/>
          <w:sz w:val="24"/>
        </w:rPr>
        <w:t>Patient Flow:</w:t>
      </w:r>
      <w:r>
        <w:rPr>
          <w:rStyle w:val="92"/>
          <w:rFonts w:hint="default" w:ascii="Times New Roman" w:hAnsi="Times New Roman"/>
          <w:b w:val="0"/>
          <w:sz w:val="24"/>
          <w:lang w:val="en-US"/>
        </w:rPr>
        <w:t xml:space="preserve"> </w:t>
      </w:r>
      <w:r>
        <w:rPr>
          <w:rFonts w:ascii="Times New Roman" w:hAnsi="Times New Roman"/>
          <w:b w:val="0"/>
          <w:sz w:val="24"/>
        </w:rPr>
        <w:t>The movement of patients through different stages of healthcare service delivery.</w:t>
      </w:r>
    </w:p>
    <w:p w14:paraId="38B412E1">
      <w:pPr>
        <w:pStyle w:val="85"/>
        <w:numPr>
          <w:ilvl w:val="0"/>
          <w:numId w:val="11"/>
        </w:numPr>
        <w:spacing w:line="360" w:lineRule="auto" w:after="0"/>
        <w:ind w:firstLine="720"/>
        <w:jc w:val="both"/>
      </w:pPr>
      <w:r>
        <w:rPr>
          <w:rStyle w:val="92"/>
          <w:rFonts w:ascii="Times New Roman" w:hAnsi="Times New Roman"/>
          <w:b w:val="0"/>
          <w:sz w:val="24"/>
        </w:rPr>
        <w:t>Web-Based System:</w:t>
      </w:r>
      <w:r>
        <w:rPr>
          <w:rStyle w:val="92"/>
          <w:rFonts w:hint="default" w:ascii="Times New Roman" w:hAnsi="Times New Roman"/>
          <w:b w:val="0"/>
          <w:sz w:val="24"/>
          <w:lang w:val="en-US"/>
        </w:rPr>
        <w:t xml:space="preserve"> </w:t>
      </w:r>
      <w:bookmarkStart w:id="0" w:name="_GoBack"/>
      <w:bookmarkEnd w:id="0"/>
      <w:r>
        <w:rPr>
          <w:rFonts w:ascii="Times New Roman" w:hAnsi="Times New Roman"/>
          <w:b w:val="0"/>
          <w:sz w:val="24"/>
        </w:rPr>
        <w:t>An application accessed through a web browser over a network or the internet.</w:t>
      </w:r>
      <w:r>
        <w:rPr>
          <w:rStyle w:val="25"/>
          <w:rFonts w:ascii="Times New Roman" w:hAnsi="Times New Roman"/>
          <w:b w:val="0"/>
          <w:sz w:val="24"/>
          <w:szCs w:val="24"/>
        </w:rPr>
      </w:r>
    </w:p>
    <w:p w14:paraId="103BC89F">
      <w:pPr>
        <w:pStyle w:val="85"/>
        <w:spacing w:line="360" w:lineRule="auto" w:after="0"/>
        <w:ind w:firstLine="720"/>
        <w:jc w:val="both"/>
      </w:pPr>
    </w:p>
    <w:p w14:paraId="5EADBC79">
      <w:pPr>
        <w:pStyle w:val="85"/>
        <w:spacing w:line="360" w:lineRule="auto" w:after="0"/>
        <w:ind w:firstLine="720"/>
        <w:jc w:val="both"/>
      </w:pPr>
    </w:p>
    <w:sectPr>
      <w:pgSz w:w="11906" w:h="16838"/>
      <w:pgMar w:top="1440" w:right="144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Bahnschrift Light">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2C469"/>
    <w:multiLevelType w:val="multilevel"/>
    <w:tmpl w:val="8992C469"/>
    <w:lvl w:ilvl="0" w:tentative="0">
      <w:start w:val="1"/>
      <w:numFmt w:val="decimal"/>
      <w:lvlText w:val="%1."/>
      <w:lvlJc w:val="left"/>
      <w:pPr>
        <w:tabs>
          <w:tab w:val="left" w:pos="720"/>
        </w:tabs>
        <w:ind w:left="36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25D59F7D"/>
    <w:multiLevelType w:val="singleLevel"/>
    <w:tmpl w:val="25D59F7D"/>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2">
    <w:nsid w:val="4F3B57A2"/>
    <w:multiLevelType w:val="multilevel"/>
    <w:tmpl w:val="4F3B57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dwin Onoja">
    <w15:presenceInfo w15:providerId="Windows Live" w15:userId="efef8534460c9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1346A0"/>
    <w:rsid w:val="00050A31"/>
    <w:rsid w:val="000716D2"/>
    <w:rsid w:val="00071AAB"/>
    <w:rsid w:val="000B76C4"/>
    <w:rsid w:val="000C5610"/>
    <w:rsid w:val="000E6552"/>
    <w:rsid w:val="000F3A4F"/>
    <w:rsid w:val="000F59AC"/>
    <w:rsid w:val="00100D32"/>
    <w:rsid w:val="001364FE"/>
    <w:rsid w:val="001368DD"/>
    <w:rsid w:val="00147DB3"/>
    <w:rsid w:val="001518A5"/>
    <w:rsid w:val="00170095"/>
    <w:rsid w:val="00170E4F"/>
    <w:rsid w:val="001743F4"/>
    <w:rsid w:val="00187C33"/>
    <w:rsid w:val="001936B7"/>
    <w:rsid w:val="00196AB1"/>
    <w:rsid w:val="00201333"/>
    <w:rsid w:val="00210FA7"/>
    <w:rsid w:val="00216417"/>
    <w:rsid w:val="002621F4"/>
    <w:rsid w:val="0026631D"/>
    <w:rsid w:val="002C2F53"/>
    <w:rsid w:val="0033518C"/>
    <w:rsid w:val="003437C2"/>
    <w:rsid w:val="00377186"/>
    <w:rsid w:val="003A1C03"/>
    <w:rsid w:val="00414627"/>
    <w:rsid w:val="00425D63"/>
    <w:rsid w:val="004643D8"/>
    <w:rsid w:val="00482A43"/>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B22FF"/>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F756F"/>
    <w:rsid w:val="00B13A52"/>
    <w:rsid w:val="00B24CF4"/>
    <w:rsid w:val="00B26993"/>
    <w:rsid w:val="00B4570C"/>
    <w:rsid w:val="00B5208C"/>
    <w:rsid w:val="00B74876"/>
    <w:rsid w:val="00BB7C2B"/>
    <w:rsid w:val="00BC1664"/>
    <w:rsid w:val="00BC2546"/>
    <w:rsid w:val="00C05085"/>
    <w:rsid w:val="00C1593D"/>
    <w:rsid w:val="00C56C7E"/>
    <w:rsid w:val="00C64F4A"/>
    <w:rsid w:val="00C71552"/>
    <w:rsid w:val="00C776A4"/>
    <w:rsid w:val="00CA2C6C"/>
    <w:rsid w:val="00CC0600"/>
    <w:rsid w:val="00CC78AC"/>
    <w:rsid w:val="00CF7953"/>
    <w:rsid w:val="00D07232"/>
    <w:rsid w:val="00D10245"/>
    <w:rsid w:val="00D21BDD"/>
    <w:rsid w:val="00D65F07"/>
    <w:rsid w:val="00D92BB7"/>
    <w:rsid w:val="00DC76D2"/>
    <w:rsid w:val="00DD30ED"/>
    <w:rsid w:val="00E545CF"/>
    <w:rsid w:val="00E64C21"/>
    <w:rsid w:val="00E84420"/>
    <w:rsid w:val="00EC24C6"/>
    <w:rsid w:val="00EF2933"/>
    <w:rsid w:val="00F05146"/>
    <w:rsid w:val="00F1115D"/>
    <w:rsid w:val="00F3513C"/>
    <w:rsid w:val="00F465C5"/>
    <w:rsid w:val="00F5180D"/>
    <w:rsid w:val="00F51B21"/>
    <w:rsid w:val="00F51D87"/>
    <w:rsid w:val="00F8455C"/>
    <w:rsid w:val="03C54AB1"/>
    <w:rsid w:val="0667328F"/>
    <w:rsid w:val="14A642F3"/>
    <w:rsid w:val="1586767F"/>
    <w:rsid w:val="1E1346A0"/>
    <w:rsid w:val="2A0517FE"/>
    <w:rsid w:val="2B2B6F28"/>
    <w:rsid w:val="2E983304"/>
    <w:rsid w:val="2EF66EBA"/>
    <w:rsid w:val="2FF04D44"/>
    <w:rsid w:val="39B70940"/>
    <w:rsid w:val="39C2541D"/>
    <w:rsid w:val="411E3CCF"/>
    <w:rsid w:val="44F34A12"/>
    <w:rsid w:val="47F16A45"/>
    <w:rsid w:val="4DA43892"/>
    <w:rsid w:val="51876A18"/>
    <w:rsid w:val="523C13AC"/>
    <w:rsid w:val="5463135D"/>
    <w:rsid w:val="59E91410"/>
    <w:rsid w:val="62A035ED"/>
    <w:rsid w:val="62CB609F"/>
    <w:rsid w:val="71624C7F"/>
    <w:rsid w:val="727560F9"/>
    <w:rsid w:val="72B80445"/>
    <w:rsid w:val="74EA1596"/>
    <w:rsid w:val="76725C62"/>
    <w:rsid w:val="78C06BD0"/>
    <w:rsid w:val="7A4A4FAE"/>
    <w:rsid w:val="7AE26E4E"/>
    <w:rsid w:val="7B07523C"/>
    <w:rsid w:val="7B601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249"/>
    <w:qFormat/>
    <w:uiPriority w:val="0"/>
    <w:pPr>
      <w:spacing w:beforeAutospacing="1" w:afterAutospacing="1" w:line="360" w:lineRule="auto"/>
      <w:outlineLvl w:val="0"/>
    </w:pPr>
    <w:rPr>
      <w:rFonts w:ascii="Times New Roman" w:hAnsi="Times New Roman" w:eastAsia="SimSun" w:cs="Times New Roman"/>
      <w:b/>
      <w:bCs/>
      <w:color w:val="000000" w:themeColor="text1"/>
      <w:sz w:val="36"/>
      <w:szCs w:val="48"/>
      <w:lang w:val="en-US" w:eastAsia="zh-CN" w:bidi="ar-SA"/>
      <w14:textFill>
        <w14:solidFill>
          <w14:schemeClr w14:val="tx1"/>
        </w14:solidFill>
      </w14:textFill>
    </w:rPr>
  </w:style>
  <w:style w:type="paragraph" w:styleId="3">
    <w:name w:val="heading 2"/>
    <w:next w:val="1"/>
    <w:unhideWhenUsed/>
    <w:qFormat/>
    <w:uiPriority w:val="0"/>
    <w:pPr>
      <w:spacing w:beforeAutospacing="1" w:afterAutospacing="1"/>
      <w:outlineLvl w:val="1"/>
    </w:pPr>
    <w:rPr>
      <w:rFonts w:ascii="Times New Roman" w:hAnsi="Times New Roman" w:eastAsia="SimSun" w:cs="Times New Roman"/>
      <w:b/>
      <w:bCs/>
      <w:sz w:val="28"/>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Autospacing="1" w:afterAutospacing="1"/>
      <w:outlineLvl w:val="3"/>
    </w:pPr>
    <w:rPr>
      <w:rFonts w:ascii="Times New Roman" w:hAnsi="Times New Roman" w:eastAsia="SimSun" w:cs="Times New Roman"/>
      <w:b/>
      <w:bCs/>
      <w:sz w:val="24"/>
      <w:szCs w:val="24"/>
      <w:lang w:val="en-US" w:eastAsia="zh-CN" w:bidi="ar-SA"/>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9"/>
    <w:rPr>
      <w:rFonts w:hint="default" w:ascii="Times New Roman" w:hAnsi="Times New Roman" w:eastAsia="SimSun" w:cs="SimSun"/>
      <w:b/>
      <w:bCs/>
      <w:color w:val="000000" w:themeColor="text1"/>
      <w:sz w:val="36"/>
      <w:szCs w:val="28"/>
      <w:lang w:val="en-US" w:eastAsia="en-US"/>
      <w14:textFill>
        <w14:solidFill>
          <w14:schemeClr w14:val="tx1"/>
        </w14:solidFill>
      </w14:textFill>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1089</Words>
  <Characters>6210</Characters>
  <Lines>51</Lines>
  <Paragraphs>14</Paragraphs>
  <TotalTime>1449</TotalTime>
  <ScaleCrop>false</ScaleCrop>
  <LinksUpToDate>false</LinksUpToDate>
  <CharactersWithSpaces>7285</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2026-04-01T13:01:00Z</dcterms:created>
  <dc:creator>Zeelot</dc:creator>
  <cp:lastModifiedBy>Zealot</cp:lastModifiedBy>
  <dcterms:modified xsi:type="dcterms:W3CDTF">2026-04-18T10:19:55Z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D6C9BDB25EAA457DB58A3AE3EA976F0D_11</vt:lpwstr>
  </property>
  <property fmtid="{D5CDD505-2E9C-101B-9397-08002B2CF9AE}" pid="4" name="GrammarlyDocumentId">
    <vt:lpwstr>e8849b4f-9fec-451b-956e-1292432af90f</vt:lpwstr>
  </property>
</Properties>
</file>